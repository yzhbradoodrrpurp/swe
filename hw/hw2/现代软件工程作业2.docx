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D56F1"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  <w:t>软件工程作业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2</w:t>
      </w:r>
    </w:p>
    <w:p w14:paraId="0CC784AC">
      <w:pPr>
        <w:rPr>
          <w:rFonts w:hint="eastAsia" w:ascii="微软雅黑" w:hAnsi="微软雅黑" w:eastAsia="微软雅黑" w:cs="微软雅黑"/>
        </w:rPr>
      </w:pPr>
    </w:p>
    <w:p w14:paraId="36058D58">
      <w:p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eastAsia="zh-CN"/>
        </w:rPr>
        <w:t>请参考课程群文件‘需求分析例题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_OOA_1.pdf’和‘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eastAsia="zh-CN"/>
        </w:rPr>
        <w:t>需求分析例题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_OOA_2.pdf’的内容和格式，使用AI工具完成以下OOA建模工作，并</w:t>
      </w:r>
      <w:r>
        <w:rPr>
          <w:rFonts w:hint="eastAsia" w:ascii="微软雅黑" w:hAnsi="微软雅黑" w:eastAsia="微软雅黑" w:cs="微软雅黑"/>
          <w:b/>
          <w:bCs/>
          <w:color w:val="FF0000"/>
          <w:sz w:val="22"/>
          <w:szCs w:val="22"/>
          <w:u w:val="single"/>
          <w:lang w:val="en-US" w:eastAsia="zh-CN"/>
        </w:rPr>
        <w:t>仔细校验AI输出内容，确保模型的完整性、一致性，并与需求对齐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。</w:t>
      </w:r>
    </w:p>
    <w:p w14:paraId="186D6258">
      <w:p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eastAsia="zh-CN"/>
        </w:rPr>
        <w:t>plantuml代码可以在https://www.plantuml.com渲染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）</w:t>
      </w:r>
      <w:bookmarkStart w:id="0" w:name="_GoBack"/>
      <w:bookmarkEnd w:id="0"/>
    </w:p>
    <w:p w14:paraId="1D6DBDC6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9924AED">
      <w:pPr>
        <w:rPr>
          <w:rFonts w:hint="eastAsia" w:ascii="微软雅黑" w:hAnsi="微软雅黑" w:eastAsia="微软雅黑" w:cs="微软雅黑"/>
        </w:rPr>
      </w:pPr>
    </w:p>
    <w:p w14:paraId="6D9A2B6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业务需求如下：</w:t>
      </w:r>
    </w:p>
    <w:p w14:paraId="11DA4E0B">
      <w:pPr>
        <w:rPr>
          <w:rFonts w:hint="eastAsia" w:ascii="微软雅黑" w:hAnsi="微软雅黑" w:eastAsia="微软雅黑" w:cs="微软雅黑"/>
        </w:rPr>
      </w:pPr>
    </w:p>
    <w:p w14:paraId="496A66E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开发图书借阅管理系统，提升图书馆借阅业务效率。读者提交借书请求，系统查询图书馆藏；</w:t>
      </w:r>
    </w:p>
    <w:p w14:paraId="37575C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若图书可借，生成借阅记录，更新馆藏状态；图书管理员执行图书借出操作；若图书已全部</w:t>
      </w:r>
    </w:p>
    <w:p w14:paraId="3A38FEF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借出，生成预约记录与预约单。图书管理员办理图书归还：图书归还后恢复馆藏；归还后若</w:t>
      </w:r>
    </w:p>
    <w:p w14:paraId="6E673F0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存在该图书待补货预约单，则预约单转为待借出，通知预约读者。图书采购人员采购新书，</w:t>
      </w:r>
    </w:p>
    <w:p w14:paraId="07A3292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新书入库后更新馆藏；系统查看是否存在该图书的读者预约单，如果有预约，则把预约单转</w:t>
      </w:r>
    </w:p>
    <w:p w14:paraId="0341E7C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为可借阅状态，调用外部通知服务通知读者，管理员办理借出。系统根据已完成借阅记录生</w:t>
      </w:r>
    </w:p>
    <w:p w14:paraId="15ACDB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成借阅统计报表提供给馆长查看。</w:t>
      </w:r>
    </w:p>
    <w:p w14:paraId="3430EA53">
      <w:pPr>
        <w:rPr>
          <w:rFonts w:hint="eastAsia" w:ascii="微软雅黑" w:hAnsi="微软雅黑" w:eastAsia="微软雅黑" w:cs="微软雅黑"/>
        </w:rPr>
      </w:pPr>
    </w:p>
    <w:p w14:paraId="52440A2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请根据需求描述，建立用例模型，并创建类图、顺序图，状态图等分析模型。</w:t>
      </w:r>
    </w:p>
    <w:p w14:paraId="16D02BC0">
      <w:pPr>
        <w:rPr>
          <w:rFonts w:hint="eastAsia" w:ascii="微软雅黑" w:hAnsi="微软雅黑" w:eastAsia="微软雅黑" w:cs="微软雅黑"/>
        </w:rPr>
      </w:pPr>
    </w:p>
    <w:p w14:paraId="0DD44648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Nimbus Roman No9 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monospace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rial">
    <w:altName w:val="Nimbus Roman No9 L"/>
    <w:panose1 w:val="020B0604020202020204"/>
    <w:charset w:val="00"/>
    <w:family w:val="swiss"/>
    <w:pitch w:val="default"/>
    <w:sig w:usb0="00000000" w:usb1="00000000" w:usb2="00000008" w:usb3="00000000" w:csb0="400001FF" w:csb1="FFFF0000"/>
  </w:font>
  <w:font w:name="黑体">
    <w:altName w:val="文泉驿微米黑"/>
    <w:panose1 w:val="02010600030101010101"/>
    <w:charset w:val="00"/>
    <w:family w:val="auto"/>
    <w:pitch w:val="default"/>
    <w:sig w:usb0="00000000" w:usb1="0000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00000000" w:usb1="00000000" w:usb2="00000008" w:usb3="00000000" w:csb0="400001FF" w:csb1="FFFF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汉仪叶叶相思体简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94DB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7DDC1DAB"/>
    <w:rsid w:val="7FE94DBC"/>
    <w:rsid w:val="F8DFB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monospace" w:asciiTheme="minorHAnsi" w:hAnsiTheme="minorHAnsi" w:eastAsiaTheme="minorEastAsia"/>
      <w:sz w:val="21"/>
      <w:szCs w:val="21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231">
    <w:name w:val="Default Paragraph Font"/>
    <w:semiHidden/>
    <w:qFormat/>
    <w:uiPriority w:val="0"/>
  </w:style>
  <w:style w:type="table" w:default="1" w:styleId="8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15">
    <w:name w:val="table of authorities"/>
    <w:basedOn w:val="1"/>
    <w:next w:val="1"/>
    <w:uiPriority w:val="0"/>
    <w:pPr>
      <w:ind w:left="420" w:leftChars="200"/>
    </w:pPr>
  </w:style>
  <w:style w:type="paragraph" w:styleId="16">
    <w:name w:val="Note Heading"/>
    <w:basedOn w:val="1"/>
    <w:next w:val="1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2"/>
      </w:numPr>
    </w:pPr>
  </w:style>
  <w:style w:type="paragraph" w:styleId="18">
    <w:name w:val="index 8"/>
    <w:basedOn w:val="1"/>
    <w:next w:val="1"/>
    <w:qFormat/>
    <w:uiPriority w:val="0"/>
    <w:pPr>
      <w:ind w:left="1400" w:leftChars="1400"/>
    </w:pPr>
  </w:style>
  <w:style w:type="paragraph" w:styleId="19">
    <w:name w:val="E-mail Signature"/>
    <w:basedOn w:val="1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3"/>
      </w:numPr>
    </w:pPr>
  </w:style>
  <w:style w:type="paragraph" w:styleId="21">
    <w:name w:val="Normal Indent"/>
    <w:basedOn w:val="1"/>
    <w:qFormat/>
    <w:uiPriority w:val="0"/>
    <w:pPr>
      <w:ind w:firstLine="420" w:firstLineChars="200"/>
    </w:pPr>
  </w:style>
  <w:style w:type="paragraph" w:styleId="22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/>
    </w:pPr>
  </w:style>
  <w:style w:type="paragraph" w:styleId="24">
    <w:name w:val="List Bullet"/>
    <w:basedOn w:val="1"/>
    <w:qFormat/>
    <w:uiPriority w:val="0"/>
    <w:pPr>
      <w:numPr>
        <w:ilvl w:val="0"/>
        <w:numId w:val="4"/>
      </w:numPr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26">
    <w:name w:val="Document Map"/>
    <w:basedOn w:val="1"/>
    <w:qFormat/>
    <w:uiPriority w:val="0"/>
    <w:pPr>
      <w:shd w:val="clear" w:color="auto" w:fill="000080"/>
    </w:p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28">
    <w:name w:val="annotation text"/>
    <w:basedOn w:val="1"/>
    <w:qFormat/>
    <w:uiPriority w:val="0"/>
    <w:pPr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/>
    </w:pPr>
  </w:style>
  <w:style w:type="paragraph" w:styleId="30">
    <w:name w:val="Salutation"/>
    <w:basedOn w:val="1"/>
    <w:next w:val="1"/>
    <w:qFormat/>
    <w:uiPriority w:val="0"/>
  </w:style>
  <w:style w:type="paragraph" w:styleId="3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34">
    <w:name w:val="Body Text"/>
    <w:basedOn w:val="1"/>
    <w:qFormat/>
    <w:uiPriority w:val="0"/>
    <w:pPr>
      <w:spacing w:after="120"/>
    </w:pPr>
  </w:style>
  <w:style w:type="paragraph" w:styleId="35">
    <w:name w:val="Body Text Indent"/>
    <w:basedOn w:val="1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6"/>
      </w:numPr>
    </w:pPr>
  </w:style>
  <w:style w:type="paragraph" w:styleId="37">
    <w:name w:val="List 2"/>
    <w:basedOn w:val="1"/>
    <w:qFormat/>
    <w:uiPriority w:val="0"/>
    <w:pPr>
      <w:ind w:left="100" w:leftChars="200" w:hanging="200" w:hangingChars="200"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41">
    <w:name w:val="HTML Address"/>
    <w:basedOn w:val="1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6">
    <w:name w:val="List Bullet 5"/>
    <w:basedOn w:val="1"/>
    <w:qFormat/>
    <w:uiPriority w:val="0"/>
    <w:pPr>
      <w:numPr>
        <w:ilvl w:val="0"/>
        <w:numId w:val="8"/>
      </w:numPr>
    </w:pPr>
  </w:style>
  <w:style w:type="paragraph" w:styleId="47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/>
    </w:pPr>
  </w:style>
  <w:style w:type="paragraph" w:styleId="50">
    <w:name w:val="Date"/>
    <w:basedOn w:val="1"/>
    <w:next w:val="1"/>
    <w:qFormat/>
    <w:uiPriority w:val="0"/>
    <w:pPr>
      <w:ind w:left="100" w:leftChars="2500"/>
    </w:pPr>
  </w:style>
  <w:style w:type="paragraph" w:styleId="5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snapToGrid w:val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</w:pPr>
  </w:style>
  <w:style w:type="paragraph" w:styleId="54">
    <w:name w:val="Balloon Text"/>
    <w:basedOn w:val="1"/>
    <w:qFormat/>
    <w:uiPriority w:val="0"/>
    <w:rPr>
      <w:sz w:val="16"/>
      <w:szCs w:val="16"/>
    </w:rPr>
  </w:style>
  <w:style w:type="paragraph" w:styleId="5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6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paragraph" w:styleId="5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8">
    <w:name w:val="Signature"/>
    <w:basedOn w:val="1"/>
    <w:qFormat/>
    <w:uiPriority w:val="0"/>
    <w:pPr>
      <w:ind w:left="100" w:leftChars="2100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="Arial" w:hAnsi="Arial" w:cs="Arial"/>
      <w:b/>
      <w:bCs/>
    </w:rPr>
  </w:style>
  <w:style w:type="paragraph" w:styleId="63">
    <w:name w:val="index 1"/>
    <w:basedOn w:val="1"/>
    <w:next w:val="1"/>
    <w:qFormat/>
    <w:uiPriority w:val="0"/>
  </w:style>
  <w:style w:type="paragraph" w:styleId="64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65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66">
    <w:name w:val="List"/>
    <w:basedOn w:val="1"/>
    <w:qFormat/>
    <w:uiPriority w:val="0"/>
    <w:pPr>
      <w:ind w:left="200" w:hanging="200" w:hangingChars="200"/>
    </w:pPr>
  </w:style>
  <w:style w:type="paragraph" w:styleId="67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</w:pPr>
  </w:style>
  <w:style w:type="paragraph" w:styleId="70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/>
    </w:pPr>
  </w:style>
  <w:style w:type="paragraph" w:styleId="72">
    <w:name w:val="index 9"/>
    <w:basedOn w:val="1"/>
    <w:next w:val="1"/>
    <w:qFormat/>
    <w:uiPriority w:val="0"/>
    <w:pPr>
      <w:ind w:left="1600" w:leftChars="1600"/>
    </w:pPr>
  </w:style>
  <w:style w:type="paragraph" w:styleId="73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</w:pPr>
  </w:style>
  <w:style w:type="paragraph" w:styleId="79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0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81">
    <w:name w:val="Normal (Web)"/>
    <w:basedOn w:val="1"/>
    <w:qFormat/>
    <w:uiPriority w:val="0"/>
    <w:rPr>
      <w:sz w:val="24"/>
      <w:szCs w:val="24"/>
    </w:rPr>
  </w:style>
  <w:style w:type="paragraph" w:styleId="82">
    <w:name w:val="List Continue 3"/>
    <w:basedOn w:val="1"/>
    <w:qFormat/>
    <w:uiPriority w:val="0"/>
    <w:pPr>
      <w:spacing w:after="120"/>
      <w:ind w:left="1260" w:leftChars="600"/>
    </w:pPr>
  </w:style>
  <w:style w:type="paragraph" w:styleId="83">
    <w:name w:val="index 2"/>
    <w:basedOn w:val="1"/>
    <w:next w:val="1"/>
    <w:qFormat/>
    <w:uiPriority w:val="0"/>
    <w:pPr>
      <w:ind w:left="200" w:leftChars="200"/>
    </w:pPr>
  </w:style>
  <w:style w:type="paragraph" w:styleId="84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qFormat/>
    <w:uiPriority w:val="0"/>
    <w:pPr>
      <w:ind w:firstLine="420" w:firstLineChars="100"/>
    </w:pPr>
  </w:style>
  <w:style w:type="paragraph" w:styleId="87">
    <w:name w:val="Body Text First Indent 2"/>
    <w:basedOn w:val="35"/>
    <w:qFormat/>
    <w:uiPriority w:val="0"/>
    <w:pPr>
      <w:ind w:firstLine="420" w:firstLineChars="20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0">
    <w:name w:val="Table Theme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1">
    <w:name w:val="Table Colorful 1"/>
    <w:basedOn w:val="88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2">
    <w:name w:val="Table Colorful 2"/>
    <w:basedOn w:val="88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3">
    <w:name w:val="Table Colorful 3"/>
    <w:basedOn w:val="88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4">
    <w:name w:val="Table Elegant"/>
    <w:basedOn w:val="88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5">
    <w:name w:val="Table Classic 1"/>
    <w:basedOn w:val="88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2"/>
    <w:basedOn w:val="88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3"/>
    <w:basedOn w:val="88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4"/>
    <w:basedOn w:val="88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Simple 1"/>
    <w:basedOn w:val="88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0">
    <w:name w:val="Table Simple 2"/>
    <w:basedOn w:val="88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1">
    <w:name w:val="Table Simple 3"/>
    <w:basedOn w:val="88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2">
    <w:name w:val="Table Subtle 1"/>
    <w:basedOn w:val="88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3">
    <w:name w:val="Table Subtle 2"/>
    <w:basedOn w:val="88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4">
    <w:name w:val="Table 3D effects 1"/>
    <w:basedOn w:val="88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5">
    <w:name w:val="Table 3D effects 2"/>
    <w:basedOn w:val="88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3"/>
    <w:basedOn w:val="88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List 1"/>
    <w:basedOn w:val="88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List 2"/>
    <w:basedOn w:val="88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3"/>
    <w:basedOn w:val="88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4"/>
    <w:basedOn w:val="88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1">
    <w:name w:val="Table List 5"/>
    <w:basedOn w:val="88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6"/>
    <w:basedOn w:val="88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List 7"/>
    <w:basedOn w:val="88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4">
    <w:name w:val="Table List 8"/>
    <w:basedOn w:val="88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5">
    <w:name w:val="Table Contemporary"/>
    <w:basedOn w:val="88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6">
    <w:name w:val="Table Columns 1"/>
    <w:basedOn w:val="88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7">
    <w:name w:val="Table Columns 2"/>
    <w:basedOn w:val="88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8">
    <w:name w:val="Table Columns 3"/>
    <w:basedOn w:val="88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4"/>
    <w:basedOn w:val="88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88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Grid 1"/>
    <w:basedOn w:val="88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2">
    <w:name w:val="Table Grid 2"/>
    <w:basedOn w:val="88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3">
    <w:name w:val="Table Grid 3"/>
    <w:basedOn w:val="88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4"/>
    <w:basedOn w:val="88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5"/>
    <w:basedOn w:val="88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6"/>
    <w:basedOn w:val="88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7">
    <w:name w:val="Table Grid 7"/>
    <w:basedOn w:val="88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8"/>
    <w:basedOn w:val="88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9">
    <w:name w:val="Table Web 1"/>
    <w:basedOn w:val="88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0">
    <w:name w:val="Table Web 2"/>
    <w:basedOn w:val="88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3"/>
    <w:basedOn w:val="88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Professional"/>
    <w:basedOn w:val="88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3">
    <w:name w:val="Light Shading"/>
    <w:basedOn w:val="88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34">
    <w:name w:val="Light Shading Accent 1"/>
    <w:basedOn w:val="88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35">
    <w:name w:val="Light Shading Accent 2"/>
    <w:basedOn w:val="88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36">
    <w:name w:val="Light Shading Accent 3"/>
    <w:basedOn w:val="88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37">
    <w:name w:val="Light Shading Accent 4"/>
    <w:basedOn w:val="88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38">
    <w:name w:val="Light Shading Accent 5"/>
    <w:basedOn w:val="88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39">
    <w:name w:val="Light Shading Accent 6"/>
    <w:basedOn w:val="88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40">
    <w:name w:val="Light List"/>
    <w:basedOn w:val="88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41">
    <w:name w:val="Light List Accent 1"/>
    <w:basedOn w:val="88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42">
    <w:name w:val="Light List Accent 2"/>
    <w:basedOn w:val="88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43">
    <w:name w:val="Light List Accent 3"/>
    <w:basedOn w:val="88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44">
    <w:name w:val="Light List Accent 4"/>
    <w:basedOn w:val="88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45">
    <w:name w:val="Light List Accent 5"/>
    <w:basedOn w:val="88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46">
    <w:name w:val="Light List Accent 6"/>
    <w:basedOn w:val="88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47">
    <w:name w:val="Light Grid"/>
    <w:basedOn w:val="88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48">
    <w:name w:val="Light Grid Accent 1"/>
    <w:basedOn w:val="88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49">
    <w:name w:val="Light Grid Accent 2"/>
    <w:basedOn w:val="88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50">
    <w:name w:val="Light Grid Accent 3"/>
    <w:basedOn w:val="88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51">
    <w:name w:val="Light Grid Accent 4"/>
    <w:basedOn w:val="88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52">
    <w:name w:val="Light Grid Accent 5"/>
    <w:basedOn w:val="88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53">
    <w:name w:val="Light Grid Accent 6"/>
    <w:basedOn w:val="88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54">
    <w:name w:val="Medium Shading 1"/>
    <w:basedOn w:val="88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5">
    <w:name w:val="Medium Shading 1 Accent 1"/>
    <w:basedOn w:val="88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6">
    <w:name w:val="Medium Shading 1 Accent 2"/>
    <w:basedOn w:val="88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7">
    <w:name w:val="Medium Shading 1 Accent 3"/>
    <w:basedOn w:val="88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8">
    <w:name w:val="Medium Shading 1 Accent 4"/>
    <w:basedOn w:val="88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9">
    <w:name w:val="Medium Shading 1 Accent 5"/>
    <w:basedOn w:val="88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0">
    <w:name w:val="Medium Shading 1 Accent 6"/>
    <w:basedOn w:val="88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1">
    <w:name w:val="Medium Shading 2"/>
    <w:basedOn w:val="8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62">
    <w:name w:val="Medium Shading 2 Accent 1"/>
    <w:basedOn w:val="8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63">
    <w:name w:val="Medium Shading 2 Accent 2"/>
    <w:basedOn w:val="8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64">
    <w:name w:val="Medium Shading 2 Accent 3"/>
    <w:basedOn w:val="8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65">
    <w:name w:val="Medium Shading 2 Accent 4"/>
    <w:basedOn w:val="8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66">
    <w:name w:val="Medium Shading 2 Accent 5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67">
    <w:name w:val="Medium Shading 2 Accent 6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68">
    <w:name w:val="Medium List 1"/>
    <w:basedOn w:val="88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69">
    <w:name w:val="Medium List 1 Accent 1"/>
    <w:basedOn w:val="88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70">
    <w:name w:val="Medium List 1 Accent 2"/>
    <w:basedOn w:val="88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71">
    <w:name w:val="Medium List 1 Accent 3"/>
    <w:basedOn w:val="88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72">
    <w:name w:val="Medium List 1 Accent 4"/>
    <w:basedOn w:val="88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73">
    <w:name w:val="Medium List 1 Accent 5"/>
    <w:basedOn w:val="88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74">
    <w:name w:val="Medium List 1 Accent 6"/>
    <w:basedOn w:val="88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75">
    <w:name w:val="Medium List 2"/>
    <w:basedOn w:val="88"/>
    <w:uiPriority w:val="66"/>
    <w:rPr>
      <w:rFonts w:ascii="宋体" w:hAnsi="宋体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76">
    <w:name w:val="Medium List 2 Accent 1"/>
    <w:basedOn w:val="88"/>
    <w:uiPriority w:val="66"/>
    <w:rPr>
      <w:rFonts w:ascii="宋体" w:hAnsi="宋体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77">
    <w:name w:val="Medium List 2 Accent 2"/>
    <w:basedOn w:val="88"/>
    <w:uiPriority w:val="66"/>
    <w:rPr>
      <w:rFonts w:ascii="宋体" w:hAnsi="宋体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78">
    <w:name w:val="Medium List 2 Accent 3"/>
    <w:basedOn w:val="88"/>
    <w:uiPriority w:val="66"/>
    <w:rPr>
      <w:rFonts w:ascii="宋体" w:hAnsi="宋体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79">
    <w:name w:val="Medium List 2 Accent 4"/>
    <w:basedOn w:val="88"/>
    <w:uiPriority w:val="66"/>
    <w:rPr>
      <w:rFonts w:ascii="宋体" w:hAnsi="宋体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80">
    <w:name w:val="Medium List 2 Accent 5"/>
    <w:basedOn w:val="88"/>
    <w:uiPriority w:val="66"/>
    <w:rPr>
      <w:rFonts w:ascii="宋体" w:hAnsi="宋体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81">
    <w:name w:val="Medium List 2 Accent 6"/>
    <w:basedOn w:val="88"/>
    <w:uiPriority w:val="66"/>
    <w:rPr>
      <w:rFonts w:ascii="宋体" w:hAnsi="宋体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82">
    <w:name w:val="Medium Grid 1"/>
    <w:basedOn w:val="88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83">
    <w:name w:val="Medium Grid 1 Accent 1"/>
    <w:basedOn w:val="88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84">
    <w:name w:val="Medium Grid 1 Accent 2"/>
    <w:basedOn w:val="88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85">
    <w:name w:val="Medium Grid 1 Accent 3"/>
    <w:basedOn w:val="88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86">
    <w:name w:val="Medium Grid 1 Accent 4"/>
    <w:basedOn w:val="88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87">
    <w:name w:val="Medium Grid 1 Accent 5"/>
    <w:basedOn w:val="88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88">
    <w:name w:val="Medium Grid 1 Accent 6"/>
    <w:basedOn w:val="88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189">
    <w:name w:val="Medium Grid 2"/>
    <w:basedOn w:val="88"/>
    <w:uiPriority w:val="68"/>
    <w:rPr>
      <w:rFonts w:ascii="宋体" w:hAnsi="宋体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190">
    <w:name w:val="Medium Grid 2 Accent 1"/>
    <w:basedOn w:val="88"/>
    <w:uiPriority w:val="68"/>
    <w:rPr>
      <w:rFonts w:ascii="宋体" w:hAnsi="宋体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91">
    <w:name w:val="Medium Grid 2 Accent 2"/>
    <w:basedOn w:val="88"/>
    <w:uiPriority w:val="68"/>
    <w:rPr>
      <w:rFonts w:ascii="宋体" w:hAnsi="宋体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92">
    <w:name w:val="Medium Grid 2 Accent 3"/>
    <w:basedOn w:val="88"/>
    <w:uiPriority w:val="68"/>
    <w:rPr>
      <w:rFonts w:ascii="宋体" w:hAnsi="宋体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93">
    <w:name w:val="Medium Grid 2 Accent 4"/>
    <w:basedOn w:val="88"/>
    <w:uiPriority w:val="68"/>
    <w:rPr>
      <w:rFonts w:ascii="宋体" w:hAnsi="宋体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94">
    <w:name w:val="Medium Grid 2 Accent 5"/>
    <w:basedOn w:val="88"/>
    <w:uiPriority w:val="68"/>
    <w:rPr>
      <w:rFonts w:ascii="宋体" w:hAnsi="宋体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95">
    <w:name w:val="Medium Grid 2 Accent 6"/>
    <w:basedOn w:val="88"/>
    <w:uiPriority w:val="68"/>
    <w:rPr>
      <w:rFonts w:ascii="宋体" w:hAnsi="宋体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96">
    <w:name w:val="Medium Grid 3"/>
    <w:basedOn w:val="88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97">
    <w:name w:val="Medium Grid 3 Accent 1"/>
    <w:basedOn w:val="88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98">
    <w:name w:val="Medium Grid 3 Accent 2"/>
    <w:basedOn w:val="88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99">
    <w:name w:val="Medium Grid 3 Accent 3"/>
    <w:basedOn w:val="88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00">
    <w:name w:val="Medium Grid 3 Accent 4"/>
    <w:basedOn w:val="88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01">
    <w:name w:val="Medium Grid 3 Accent 5"/>
    <w:basedOn w:val="88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02">
    <w:name w:val="Medium Grid 3 Accent 6"/>
    <w:basedOn w:val="88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03">
    <w:name w:val="Dark List"/>
    <w:basedOn w:val="88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04">
    <w:name w:val="Dark List Accent 1"/>
    <w:basedOn w:val="88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05">
    <w:name w:val="Dark List Accent 2"/>
    <w:basedOn w:val="88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06">
    <w:name w:val="Dark List Accent 3"/>
    <w:basedOn w:val="88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07">
    <w:name w:val="Dark List Accent 4"/>
    <w:basedOn w:val="88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08">
    <w:name w:val="Dark List Accent 5"/>
    <w:basedOn w:val="88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09">
    <w:name w:val="Dark List Accent 6"/>
    <w:basedOn w:val="88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10">
    <w:name w:val="Colorful Shading"/>
    <w:basedOn w:val="88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1">
    <w:name w:val="Colorful Shading Accent 1"/>
    <w:basedOn w:val="88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2">
    <w:name w:val="Colorful Shading Accent 2"/>
    <w:basedOn w:val="88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3">
    <w:name w:val="Colorful Shading Accent 3"/>
    <w:basedOn w:val="88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14">
    <w:name w:val="Colorful Shading Accent 4"/>
    <w:basedOn w:val="88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5">
    <w:name w:val="Colorful Shading Accent 5"/>
    <w:basedOn w:val="88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6">
    <w:name w:val="Colorful Shading Accent 6"/>
    <w:basedOn w:val="88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7">
    <w:name w:val="Colorful List"/>
    <w:basedOn w:val="88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18">
    <w:name w:val="Colorful List Accent 1"/>
    <w:basedOn w:val="88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19">
    <w:name w:val="Colorful List Accent 2"/>
    <w:basedOn w:val="88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20">
    <w:name w:val="Colorful List Accent 3"/>
    <w:basedOn w:val="88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21">
    <w:name w:val="Colorful List Accent 4"/>
    <w:basedOn w:val="88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22">
    <w:name w:val="Colorful List Accent 5"/>
    <w:basedOn w:val="88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23">
    <w:name w:val="Colorful List Accent 6"/>
    <w:basedOn w:val="88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24">
    <w:name w:val="Colorful Grid"/>
    <w:basedOn w:val="88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25">
    <w:name w:val="Colorful Grid Accent 1"/>
    <w:basedOn w:val="88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26">
    <w:name w:val="Colorful Grid Accent 2"/>
    <w:basedOn w:val="88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27">
    <w:name w:val="Colorful Grid Accent 3"/>
    <w:basedOn w:val="88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28">
    <w:name w:val="Colorful Grid Accent 4"/>
    <w:basedOn w:val="88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29">
    <w:name w:val="Colorful Grid Accent 5"/>
    <w:basedOn w:val="88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30">
    <w:name w:val="Colorful Grid Accent 6"/>
    <w:basedOn w:val="88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232">
    <w:name w:val="Strong"/>
    <w:basedOn w:val="231"/>
    <w:qFormat/>
    <w:uiPriority w:val="0"/>
    <w:rPr>
      <w:b/>
      <w:bCs/>
    </w:rPr>
  </w:style>
  <w:style w:type="character" w:styleId="233">
    <w:name w:val="endnote reference"/>
    <w:basedOn w:val="231"/>
    <w:qFormat/>
    <w:uiPriority w:val="0"/>
    <w:rPr>
      <w:vertAlign w:val="superscript"/>
    </w:rPr>
  </w:style>
  <w:style w:type="character" w:styleId="234">
    <w:name w:val="page number"/>
    <w:basedOn w:val="231"/>
    <w:qFormat/>
    <w:uiPriority w:val="0"/>
  </w:style>
  <w:style w:type="character" w:styleId="235">
    <w:name w:val="FollowedHyperlink"/>
    <w:basedOn w:val="231"/>
    <w:qFormat/>
    <w:uiPriority w:val="0"/>
    <w:rPr>
      <w:color w:val="800080"/>
      <w:u w:val="single"/>
    </w:rPr>
  </w:style>
  <w:style w:type="character" w:styleId="236">
    <w:name w:val="Emphasis"/>
    <w:basedOn w:val="231"/>
    <w:qFormat/>
    <w:uiPriority w:val="0"/>
    <w:rPr>
      <w:i/>
      <w:iCs/>
    </w:rPr>
  </w:style>
  <w:style w:type="character" w:styleId="237">
    <w:name w:val="line number"/>
    <w:basedOn w:val="231"/>
    <w:qFormat/>
    <w:uiPriority w:val="0"/>
  </w:style>
  <w:style w:type="character" w:styleId="238">
    <w:name w:val="HTML Definition"/>
    <w:basedOn w:val="231"/>
    <w:qFormat/>
    <w:uiPriority w:val="0"/>
    <w:rPr>
      <w:i/>
      <w:iCs/>
    </w:rPr>
  </w:style>
  <w:style w:type="character" w:styleId="239">
    <w:name w:val="HTML Typewriter"/>
    <w:basedOn w:val="231"/>
    <w:qFormat/>
    <w:uiPriority w:val="0"/>
    <w:rPr>
      <w:rFonts w:ascii="Courier New" w:hAnsi="Courier New" w:cs="Courier New"/>
      <w:sz w:val="20"/>
      <w:szCs w:val="20"/>
    </w:rPr>
  </w:style>
  <w:style w:type="character" w:styleId="240">
    <w:name w:val="HTML Acronym"/>
    <w:basedOn w:val="231"/>
    <w:qFormat/>
    <w:uiPriority w:val="0"/>
  </w:style>
  <w:style w:type="character" w:styleId="241">
    <w:name w:val="HTML Variable"/>
    <w:basedOn w:val="231"/>
    <w:qFormat/>
    <w:uiPriority w:val="0"/>
    <w:rPr>
      <w:i/>
      <w:iCs/>
    </w:rPr>
  </w:style>
  <w:style w:type="character" w:styleId="242">
    <w:name w:val="Hyperlink"/>
    <w:basedOn w:val="231"/>
    <w:qFormat/>
    <w:uiPriority w:val="0"/>
    <w:rPr>
      <w:color w:val="0000FF"/>
      <w:u w:val="single"/>
    </w:rPr>
  </w:style>
  <w:style w:type="character" w:styleId="243">
    <w:name w:val="HTML Code"/>
    <w:basedOn w:val="231"/>
    <w:qFormat/>
    <w:uiPriority w:val="0"/>
    <w:rPr>
      <w:rFonts w:ascii="Courier New" w:hAnsi="Courier New" w:cs="Courier New"/>
      <w:sz w:val="20"/>
      <w:szCs w:val="20"/>
    </w:rPr>
  </w:style>
  <w:style w:type="character" w:styleId="244">
    <w:name w:val="annotation reference"/>
    <w:basedOn w:val="231"/>
    <w:qFormat/>
    <w:uiPriority w:val="0"/>
    <w:rPr>
      <w:sz w:val="21"/>
      <w:szCs w:val="21"/>
    </w:rPr>
  </w:style>
  <w:style w:type="character" w:styleId="245">
    <w:name w:val="HTML Cite"/>
    <w:basedOn w:val="231"/>
    <w:qFormat/>
    <w:uiPriority w:val="0"/>
    <w:rPr>
      <w:i/>
      <w:iCs/>
    </w:rPr>
  </w:style>
  <w:style w:type="character" w:styleId="246">
    <w:name w:val="footnote reference"/>
    <w:basedOn w:val="231"/>
    <w:qFormat/>
    <w:uiPriority w:val="0"/>
    <w:rPr>
      <w:vertAlign w:val="superscript"/>
    </w:rPr>
  </w:style>
  <w:style w:type="character" w:styleId="247">
    <w:name w:val="HTML Keyboard"/>
    <w:basedOn w:val="231"/>
    <w:qFormat/>
    <w:uiPriority w:val="0"/>
    <w:rPr>
      <w:rFonts w:ascii="Courier New" w:hAnsi="Courier New" w:cs="Courier New"/>
      <w:sz w:val="20"/>
      <w:szCs w:val="20"/>
    </w:rPr>
  </w:style>
  <w:style w:type="character" w:styleId="248">
    <w:name w:val="HTML Sample"/>
    <w:basedOn w:val="231"/>
    <w:qFormat/>
    <w:uiPriority w:val="0"/>
    <w:rPr>
      <w:rFonts w:ascii="Courier New" w:hAnsi="Courier New" w:cs="Courier Ne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2026-09-30T17:16:00Z</dcterms:created>
  <dc:creator>jxr</dc:creator>
  <cp:lastModifiedBy>踢吧</cp:lastModifiedBy>
  <dcterms:modified xsi:type="dcterms:W3CDTF">2026-09-30T09:31:58Z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726C0854B0ADA1F28E66BC6A1CD89E53_42</vt:lpwstr>
  </property>
</Properties>
</file>